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7827" w14:textId="77777777" w:rsidR="004856C4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Verifying the Database State</w:t>
      </w:r>
    </w:p>
    <w:p w14:paraId="41561F13" w14:textId="77777777" w:rsidR="004856C4" w:rsidRDefault="004856C4">
      <w:pPr>
        <w:rPr>
          <w:sz w:val="24"/>
          <w:szCs w:val="24"/>
        </w:rPr>
      </w:pPr>
    </w:p>
    <w:p w14:paraId="1FF2EA81" w14:textId="77777777" w:rsidR="004856C4" w:rsidRDefault="00000000">
      <w:r>
        <w:t>VaporGames has just hired you as a new database developer. In order to become familiar with their current database design, you have been asked to perform some simple queries.</w:t>
      </w:r>
    </w:p>
    <w:p w14:paraId="451B1F18" w14:textId="77777777" w:rsidR="004856C4" w:rsidRDefault="004856C4"/>
    <w:p w14:paraId="3C84B974" w14:textId="77777777" w:rsidR="004856C4" w:rsidRDefault="00000000">
      <w:r>
        <w:t>For this assignment, write queries that will answer the questions below. Save every query to a SQL script named VerifyDBState. Use -- to write a comment above each query, noting the question it refers to. Additionally, take a screenshot of the query and result set for each question, and insert it below the corresponding question.</w:t>
      </w:r>
      <w:r>
        <w:br/>
      </w:r>
      <w:r>
        <w:br/>
        <w:t xml:space="preserve">Example Screenshot: </w:t>
      </w:r>
      <w:r>
        <w:rPr>
          <w:noProof/>
        </w:rPr>
        <w:drawing>
          <wp:inline distT="114300" distB="114300" distL="114300" distR="114300" wp14:anchorId="4CC566F9" wp14:editId="4C0C2FE7">
            <wp:extent cx="4986338" cy="283677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836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B79E5" w14:textId="77777777" w:rsidR="004856C4" w:rsidRDefault="008939CA">
      <w:r>
        <w:rPr>
          <w:noProof/>
        </w:rPr>
        <w:pict w14:anchorId="7335CE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102F76" w14:textId="77777777" w:rsidR="004856C4" w:rsidRDefault="004856C4"/>
    <w:p w14:paraId="36F9C9F0" w14:textId="254CB5A0" w:rsidR="004856C4" w:rsidRDefault="00000000">
      <w:pPr>
        <w:numPr>
          <w:ilvl w:val="0"/>
          <w:numId w:val="1"/>
        </w:numPr>
      </w:pPr>
      <w:r>
        <w:t xml:space="preserve">Check which users have access to the database by displaying the USER_ID, USERNAME, CREATED, and PASSWORD_CHANGE_DATE from the USER_USERS table. </w:t>
      </w:r>
      <w:r w:rsidR="009B6F95">
        <w:rPr>
          <w:noProof/>
        </w:rPr>
        <w:lastRenderedPageBreak/>
        <w:drawing>
          <wp:inline distT="0" distB="0" distL="0" distR="0" wp14:anchorId="0AE08F7F" wp14:editId="2939AD99">
            <wp:extent cx="5943600" cy="2719070"/>
            <wp:effectExtent l="0" t="0" r="0" b="0"/>
            <wp:docPr id="1025000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052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C4D0A2" w14:textId="2FBCFB7B" w:rsidR="004856C4" w:rsidRDefault="00000000">
      <w:pPr>
        <w:numPr>
          <w:ilvl w:val="0"/>
          <w:numId w:val="1"/>
        </w:numPr>
      </w:pPr>
      <w:r>
        <w:t>Check what tables are present in the database by displaying everything in USER_TABLES.</w:t>
      </w:r>
      <w:r>
        <w:br/>
      </w:r>
      <w:r w:rsidR="009B6F95">
        <w:rPr>
          <w:noProof/>
        </w:rPr>
        <w:drawing>
          <wp:inline distT="0" distB="0" distL="0" distR="0" wp14:anchorId="00086DF0" wp14:editId="36AD1635">
            <wp:extent cx="5943600" cy="4057650"/>
            <wp:effectExtent l="0" t="0" r="0" b="6350"/>
            <wp:docPr id="3552300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30053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A587" w14:textId="77777777" w:rsidR="004856C4" w:rsidRDefault="00000000">
      <w:pPr>
        <w:numPr>
          <w:ilvl w:val="0"/>
          <w:numId w:val="1"/>
        </w:numPr>
      </w:pPr>
      <w:r>
        <w:t>Examine the design of each table by running the DESCRIBE command:</w:t>
      </w:r>
    </w:p>
    <w:p w14:paraId="2FCEFB3E" w14:textId="77777777" w:rsidR="004856C4" w:rsidRDefault="004856C4"/>
    <w:p w14:paraId="32895324" w14:textId="75F1E282" w:rsidR="004856C4" w:rsidRDefault="00000000">
      <w:pPr>
        <w:numPr>
          <w:ilvl w:val="1"/>
          <w:numId w:val="1"/>
        </w:numPr>
      </w:pPr>
      <w:r>
        <w:lastRenderedPageBreak/>
        <w:t>Describe the ORDERS table</w:t>
      </w:r>
      <w:r>
        <w:br/>
      </w:r>
      <w:r w:rsidR="009B6F95">
        <w:rPr>
          <w:noProof/>
        </w:rPr>
        <w:drawing>
          <wp:inline distT="0" distB="0" distL="0" distR="0" wp14:anchorId="5B8B8385" wp14:editId="5CD01B1D">
            <wp:extent cx="5943600" cy="3960495"/>
            <wp:effectExtent l="0" t="0" r="0" b="1905"/>
            <wp:docPr id="5568488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8831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48D8" w14:textId="1E2BBD5F" w:rsidR="004856C4" w:rsidRDefault="00000000">
      <w:pPr>
        <w:numPr>
          <w:ilvl w:val="1"/>
          <w:numId w:val="1"/>
        </w:numPr>
      </w:pPr>
      <w:r>
        <w:t>Describe the PRODUCTLIST table</w:t>
      </w:r>
      <w:r>
        <w:br/>
      </w:r>
      <w:r w:rsidR="009B6F95">
        <w:rPr>
          <w:noProof/>
        </w:rPr>
        <w:drawing>
          <wp:inline distT="0" distB="0" distL="0" distR="0" wp14:anchorId="0F0CA461" wp14:editId="38241F43">
            <wp:extent cx="5943600" cy="3607435"/>
            <wp:effectExtent l="0" t="0" r="0" b="0"/>
            <wp:docPr id="20831592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59287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6C39" w14:textId="15158A14" w:rsidR="004856C4" w:rsidRDefault="00000000">
      <w:pPr>
        <w:numPr>
          <w:ilvl w:val="1"/>
          <w:numId w:val="1"/>
        </w:numPr>
      </w:pPr>
      <w:r>
        <w:lastRenderedPageBreak/>
        <w:t>Describe the REVIEWS table</w:t>
      </w:r>
      <w:r>
        <w:br/>
      </w:r>
      <w:r w:rsidR="009B6F95">
        <w:rPr>
          <w:noProof/>
        </w:rPr>
        <w:drawing>
          <wp:inline distT="0" distB="0" distL="0" distR="0" wp14:anchorId="765ECDC5" wp14:editId="519ABBD1">
            <wp:extent cx="5943600" cy="3887470"/>
            <wp:effectExtent l="0" t="0" r="0" b="0"/>
            <wp:docPr id="2926874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7447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93CF" w14:textId="7534A6B2" w:rsidR="004856C4" w:rsidRDefault="00000000">
      <w:pPr>
        <w:numPr>
          <w:ilvl w:val="1"/>
          <w:numId w:val="1"/>
        </w:numPr>
      </w:pPr>
      <w:r>
        <w:t>Describe the STOREFRONT table</w:t>
      </w:r>
      <w:r>
        <w:br/>
      </w:r>
      <w:r w:rsidR="009B6F95">
        <w:rPr>
          <w:noProof/>
        </w:rPr>
        <w:drawing>
          <wp:inline distT="0" distB="0" distL="0" distR="0" wp14:anchorId="7FEBE4E9" wp14:editId="33D370CA">
            <wp:extent cx="5943600" cy="3626485"/>
            <wp:effectExtent l="0" t="0" r="0" b="5715"/>
            <wp:docPr id="18242545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54502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4284" w14:textId="14BEFFD9" w:rsidR="004856C4" w:rsidRDefault="00000000">
      <w:pPr>
        <w:numPr>
          <w:ilvl w:val="1"/>
          <w:numId w:val="1"/>
        </w:numPr>
      </w:pPr>
      <w:r>
        <w:lastRenderedPageBreak/>
        <w:t>Describe the USERBASE table</w:t>
      </w:r>
      <w:r w:rsidR="009B6F95">
        <w:rPr>
          <w:noProof/>
        </w:rPr>
        <w:drawing>
          <wp:inline distT="0" distB="0" distL="0" distR="0" wp14:anchorId="7E69EDD0" wp14:editId="005E1189">
            <wp:extent cx="5943600" cy="4347210"/>
            <wp:effectExtent l="0" t="0" r="0" b="0"/>
            <wp:docPr id="11015295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9596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B9A561" w14:textId="5B885E36" w:rsidR="004856C4" w:rsidRDefault="00000000">
      <w:pPr>
        <w:numPr>
          <w:ilvl w:val="1"/>
          <w:numId w:val="1"/>
        </w:numPr>
      </w:pPr>
      <w:r>
        <w:t>Describe the USERLIBRARY table</w:t>
      </w:r>
      <w:r w:rsidR="009B6F95">
        <w:rPr>
          <w:noProof/>
        </w:rPr>
        <w:drawing>
          <wp:inline distT="0" distB="0" distL="0" distR="0" wp14:anchorId="199319C8" wp14:editId="0AE7F992">
            <wp:extent cx="5943600" cy="3168015"/>
            <wp:effectExtent l="0" t="0" r="0" b="0"/>
            <wp:docPr id="818317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1791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7BDE" w14:textId="77777777" w:rsidR="004856C4" w:rsidRDefault="00000000">
      <w:pPr>
        <w:ind w:left="720"/>
      </w:pPr>
      <w:r>
        <w:lastRenderedPageBreak/>
        <w:br/>
      </w:r>
    </w:p>
    <w:p w14:paraId="123EB045" w14:textId="77777777" w:rsidR="004856C4" w:rsidRDefault="00000000">
      <w:pPr>
        <w:numPr>
          <w:ilvl w:val="0"/>
          <w:numId w:val="1"/>
        </w:numPr>
      </w:pPr>
      <w:r>
        <w:t>Display all data currently present in the database:</w:t>
      </w:r>
      <w:r>
        <w:br/>
      </w:r>
    </w:p>
    <w:p w14:paraId="09FCF886" w14:textId="73E46C0D" w:rsidR="004856C4" w:rsidRDefault="00000000">
      <w:pPr>
        <w:numPr>
          <w:ilvl w:val="1"/>
          <w:numId w:val="1"/>
        </w:numPr>
      </w:pPr>
      <w:r>
        <w:t>Display everything in the ORDERS table</w:t>
      </w:r>
      <w:r>
        <w:br/>
      </w:r>
      <w:r w:rsidR="009B6F95">
        <w:rPr>
          <w:noProof/>
        </w:rPr>
        <w:drawing>
          <wp:inline distT="0" distB="0" distL="0" distR="0" wp14:anchorId="1D12293C" wp14:editId="12F638A6">
            <wp:extent cx="5943600" cy="3703955"/>
            <wp:effectExtent l="0" t="0" r="0" b="4445"/>
            <wp:docPr id="102279290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2900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DBA9" w14:textId="41337272" w:rsidR="004856C4" w:rsidRDefault="00000000">
      <w:pPr>
        <w:numPr>
          <w:ilvl w:val="1"/>
          <w:numId w:val="1"/>
        </w:numPr>
      </w:pPr>
      <w:r>
        <w:lastRenderedPageBreak/>
        <w:t>Display everything in the PRODUCTLIST table</w:t>
      </w:r>
      <w:r>
        <w:br/>
      </w:r>
      <w:r w:rsidR="009B6F95">
        <w:rPr>
          <w:noProof/>
        </w:rPr>
        <w:drawing>
          <wp:inline distT="0" distB="0" distL="0" distR="0" wp14:anchorId="6DBA4D0A" wp14:editId="153E52AB">
            <wp:extent cx="5943600" cy="4008755"/>
            <wp:effectExtent l="0" t="0" r="0" b="4445"/>
            <wp:docPr id="24879917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9178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7F6" w14:textId="698B71B2" w:rsidR="004856C4" w:rsidRDefault="00000000">
      <w:pPr>
        <w:numPr>
          <w:ilvl w:val="1"/>
          <w:numId w:val="1"/>
        </w:numPr>
      </w:pPr>
      <w:r>
        <w:t>Display everything in the REVIEWS table</w:t>
      </w:r>
      <w:r>
        <w:br/>
      </w:r>
      <w:r w:rsidR="009B6F95">
        <w:rPr>
          <w:noProof/>
        </w:rPr>
        <w:drawing>
          <wp:inline distT="0" distB="0" distL="0" distR="0" wp14:anchorId="2595B4FF" wp14:editId="501A1FAF">
            <wp:extent cx="5943600" cy="3743960"/>
            <wp:effectExtent l="0" t="0" r="0" b="2540"/>
            <wp:docPr id="116385866" name="Picture 1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866" name="Picture 11" descr="A screenshot of a gam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42D7" w14:textId="6C862827" w:rsidR="004856C4" w:rsidRDefault="00000000">
      <w:pPr>
        <w:numPr>
          <w:ilvl w:val="1"/>
          <w:numId w:val="1"/>
        </w:numPr>
      </w:pPr>
      <w:r>
        <w:lastRenderedPageBreak/>
        <w:t>Display everything in the STOREFRONT table</w:t>
      </w:r>
      <w:r w:rsidR="009B6F95">
        <w:rPr>
          <w:noProof/>
        </w:rPr>
        <w:drawing>
          <wp:inline distT="0" distB="0" distL="0" distR="0" wp14:anchorId="71BF46F8" wp14:editId="1535E836">
            <wp:extent cx="5943600" cy="3923665"/>
            <wp:effectExtent l="0" t="0" r="0" b="635"/>
            <wp:docPr id="12333672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7293" name="Picture 1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941049" w14:textId="21A85AB0" w:rsidR="004856C4" w:rsidRDefault="00000000">
      <w:pPr>
        <w:numPr>
          <w:ilvl w:val="1"/>
          <w:numId w:val="1"/>
        </w:numPr>
      </w:pPr>
      <w:r>
        <w:lastRenderedPageBreak/>
        <w:t>Display everything in the USERBASE table</w:t>
      </w:r>
      <w:r w:rsidR="009B6F95">
        <w:rPr>
          <w:noProof/>
        </w:rPr>
        <w:drawing>
          <wp:inline distT="0" distB="0" distL="0" distR="0" wp14:anchorId="52ABC5DD" wp14:editId="01B1988C">
            <wp:extent cx="5943600" cy="3853815"/>
            <wp:effectExtent l="0" t="0" r="0" b="0"/>
            <wp:docPr id="47585245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2456" name="Picture 13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41CD15" w14:textId="77777777" w:rsidR="004856C4" w:rsidRDefault="00000000">
      <w:pPr>
        <w:numPr>
          <w:ilvl w:val="1"/>
          <w:numId w:val="1"/>
        </w:numPr>
      </w:pPr>
      <w:r>
        <w:t>Display everything in the USERLIBRARY table</w:t>
      </w:r>
    </w:p>
    <w:p w14:paraId="1265958B" w14:textId="199B9B4D" w:rsidR="004856C4" w:rsidRDefault="009B6F95">
      <w:pPr>
        <w:ind w:left="720"/>
      </w:pPr>
      <w:r>
        <w:rPr>
          <w:noProof/>
        </w:rPr>
        <w:drawing>
          <wp:inline distT="0" distB="0" distL="0" distR="0" wp14:anchorId="01A192AC" wp14:editId="5474035B">
            <wp:extent cx="5943600" cy="3691890"/>
            <wp:effectExtent l="0" t="0" r="0" b="3810"/>
            <wp:docPr id="176362153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21535" name="Picture 14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316" w14:textId="77777777" w:rsidR="004856C4" w:rsidRDefault="004856C4"/>
    <w:p w14:paraId="0DB138AC" w14:textId="3DFA9C96" w:rsidR="004856C4" w:rsidRDefault="00000000">
      <w:pPr>
        <w:numPr>
          <w:ilvl w:val="0"/>
          <w:numId w:val="1"/>
        </w:numPr>
      </w:pPr>
      <w:r>
        <w:t>Check what constraints are present in the database by displaying the TABLE_NAME, CONSTRAINT_NAME, CONSTRAINT_TYPE, and STATUS from the USER_CONSTRAINTS table.</w:t>
      </w:r>
      <w:r w:rsidR="002319F4">
        <w:rPr>
          <w:noProof/>
        </w:rPr>
        <w:drawing>
          <wp:inline distT="0" distB="0" distL="0" distR="0" wp14:anchorId="5255F624" wp14:editId="162474B5">
            <wp:extent cx="5943600" cy="3696970"/>
            <wp:effectExtent l="0" t="0" r="0" b="0"/>
            <wp:docPr id="115628466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4667" name="Picture 15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D7E49E" w14:textId="77777777" w:rsidR="004856C4" w:rsidRDefault="00000000">
      <w:pPr>
        <w:numPr>
          <w:ilvl w:val="0"/>
          <w:numId w:val="1"/>
        </w:numPr>
      </w:pPr>
      <w:r>
        <w:t>Check what views are present in the database by displaying the VIEW_NAME and TEXT columns in the USER_VIEWS table.</w:t>
      </w:r>
    </w:p>
    <w:p w14:paraId="0F6A5BD7" w14:textId="77777777" w:rsidR="004856C4" w:rsidRDefault="00000000">
      <w:pPr>
        <w:ind w:left="720"/>
      </w:pPr>
      <w:r>
        <w:rPr>
          <w:b/>
        </w:rPr>
        <w:t>NOTE:</w:t>
      </w:r>
      <w:r>
        <w:t xml:space="preserve"> </w:t>
      </w:r>
      <w:r>
        <w:rPr>
          <w:i/>
        </w:rPr>
        <w:t>no data found</w:t>
      </w:r>
      <w:r>
        <w:t xml:space="preserve"> is an acceptable answer! This means the query ran without error, but there were no records found (no data present in the table matching the selected conditions).</w:t>
      </w:r>
    </w:p>
    <w:p w14:paraId="7E5203CB" w14:textId="0415AAF6" w:rsidR="004856C4" w:rsidRDefault="002319F4">
      <w:pPr>
        <w:ind w:left="720"/>
      </w:pPr>
      <w:r>
        <w:rPr>
          <w:noProof/>
        </w:rPr>
        <w:lastRenderedPageBreak/>
        <w:drawing>
          <wp:inline distT="0" distB="0" distL="0" distR="0" wp14:anchorId="4E4C5CF5" wp14:editId="62F618DB">
            <wp:extent cx="5943600" cy="3312160"/>
            <wp:effectExtent l="0" t="0" r="0" b="2540"/>
            <wp:docPr id="139599556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95567" name="Picture 16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87E5" w14:textId="5D291D3A" w:rsidR="004856C4" w:rsidRDefault="00000000">
      <w:pPr>
        <w:numPr>
          <w:ilvl w:val="0"/>
          <w:numId w:val="1"/>
        </w:numPr>
      </w:pPr>
      <w:r>
        <w:t>Display every USERNAME in alphabetical order.</w:t>
      </w:r>
      <w:r w:rsidR="002319F4">
        <w:rPr>
          <w:noProof/>
        </w:rPr>
        <w:drawing>
          <wp:inline distT="0" distB="0" distL="0" distR="0" wp14:anchorId="0D532FDC" wp14:editId="0FD7C03A">
            <wp:extent cx="5943600" cy="3987165"/>
            <wp:effectExtent l="0" t="0" r="0" b="635"/>
            <wp:docPr id="180884658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6584" name="Picture 17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322D7D" w14:textId="32E726EA" w:rsidR="004856C4" w:rsidRDefault="00000000">
      <w:pPr>
        <w:numPr>
          <w:ilvl w:val="0"/>
          <w:numId w:val="1"/>
        </w:numPr>
      </w:pPr>
      <w:r>
        <w:t>Display the FIRSTNAME, LASTNAME, USERNAME, PASSWORD, and EMAIL of any user who has a yahoo email address.</w:t>
      </w:r>
      <w:r w:rsidR="002319F4">
        <w:rPr>
          <w:noProof/>
        </w:rPr>
        <w:t xml:space="preserve"> </w:t>
      </w:r>
      <w:r w:rsidR="002319F4">
        <w:rPr>
          <w:noProof/>
        </w:rPr>
        <w:lastRenderedPageBreak/>
        <w:drawing>
          <wp:inline distT="0" distB="0" distL="0" distR="0" wp14:anchorId="7F01DA28" wp14:editId="3C7FD9EA">
            <wp:extent cx="5943600" cy="2146935"/>
            <wp:effectExtent l="0" t="0" r="0" b="0"/>
            <wp:docPr id="124612238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22383" name="Picture 18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07F152" w14:textId="4CECA8E5" w:rsidR="004856C4" w:rsidRDefault="00000000">
      <w:pPr>
        <w:numPr>
          <w:ilvl w:val="0"/>
          <w:numId w:val="1"/>
        </w:numPr>
      </w:pPr>
      <w:r>
        <w:t>Display the USERNAME, BIRTHDAY, and WALLETFUNDS of any user who has less than $25 in funds.</w:t>
      </w:r>
      <w:r w:rsidR="002319F4" w:rsidRPr="002319F4">
        <w:rPr>
          <w:noProof/>
        </w:rPr>
        <w:t xml:space="preserve"> </w:t>
      </w:r>
      <w:r w:rsidR="002319F4">
        <w:rPr>
          <w:noProof/>
        </w:rPr>
        <w:drawing>
          <wp:inline distT="0" distB="0" distL="0" distR="0" wp14:anchorId="4849278A" wp14:editId="2C7FC39B">
            <wp:extent cx="5943600" cy="2308860"/>
            <wp:effectExtent l="0" t="0" r="0" b="2540"/>
            <wp:docPr id="145567234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2348" name="Picture 19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C1B99E" w14:textId="574A47AF" w:rsidR="004856C4" w:rsidRDefault="00000000">
      <w:pPr>
        <w:numPr>
          <w:ilvl w:val="0"/>
          <w:numId w:val="1"/>
        </w:numPr>
      </w:pPr>
      <w:r>
        <w:t>Display the USERID and PRODUCTCODE of any user who has more than 100 HOURSPLAYED.</w:t>
      </w:r>
      <w:r w:rsidR="002319F4">
        <w:rPr>
          <w:noProof/>
        </w:rPr>
        <w:drawing>
          <wp:inline distT="0" distB="0" distL="0" distR="0" wp14:anchorId="57ACDDD0" wp14:editId="49390BA0">
            <wp:extent cx="5943600" cy="2289810"/>
            <wp:effectExtent l="0" t="0" r="0" b="0"/>
            <wp:docPr id="43775441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4411" name="Picture 20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5FAD2B7" w14:textId="35B04E5D" w:rsidR="004856C4" w:rsidRDefault="00000000">
      <w:pPr>
        <w:numPr>
          <w:ilvl w:val="0"/>
          <w:numId w:val="1"/>
        </w:numPr>
      </w:pPr>
      <w:r>
        <w:lastRenderedPageBreak/>
        <w:t>Display the PRODUCTCODE of any game that has less than 10 HOURSPLAYED.</w:t>
      </w:r>
      <w:r>
        <w:br/>
      </w:r>
      <w:r w:rsidR="002319F4">
        <w:rPr>
          <w:noProof/>
        </w:rPr>
        <w:drawing>
          <wp:inline distT="0" distB="0" distL="0" distR="0" wp14:anchorId="47BB08D9" wp14:editId="1434D0C0">
            <wp:extent cx="5943600" cy="2324735"/>
            <wp:effectExtent l="0" t="0" r="0" b="0"/>
            <wp:docPr id="184832768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7681" name="Picture 21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9B1C" w14:textId="64923EF0" w:rsidR="004856C4" w:rsidRDefault="00000000">
      <w:pPr>
        <w:numPr>
          <w:ilvl w:val="0"/>
          <w:numId w:val="1"/>
        </w:numPr>
      </w:pPr>
      <w:r>
        <w:t>Display every unique PUBLISHER.</w:t>
      </w:r>
      <w:r>
        <w:br/>
      </w:r>
      <w:r w:rsidR="002319F4">
        <w:rPr>
          <w:noProof/>
        </w:rPr>
        <w:drawing>
          <wp:inline distT="0" distB="0" distL="0" distR="0" wp14:anchorId="59855D65" wp14:editId="0B6747A9">
            <wp:extent cx="5943600" cy="3714750"/>
            <wp:effectExtent l="0" t="0" r="0" b="6350"/>
            <wp:docPr id="32644051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0518" name="Picture 22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58E9" w14:textId="4E88CDA0" w:rsidR="004856C4" w:rsidRDefault="00000000">
      <w:pPr>
        <w:numPr>
          <w:ilvl w:val="0"/>
          <w:numId w:val="1"/>
        </w:numPr>
      </w:pPr>
      <w:r>
        <w:lastRenderedPageBreak/>
        <w:t>Display the PRODUCTNAME, RELEASEDATE, PUBLISHER, and GENRE of all products, sorted by GENRE.</w:t>
      </w:r>
      <w:r>
        <w:br/>
      </w:r>
      <w:r w:rsidR="002319F4">
        <w:rPr>
          <w:noProof/>
        </w:rPr>
        <w:drawing>
          <wp:inline distT="0" distB="0" distL="0" distR="0" wp14:anchorId="714562D7" wp14:editId="486FFDC5">
            <wp:extent cx="5943600" cy="3580765"/>
            <wp:effectExtent l="0" t="0" r="0" b="635"/>
            <wp:docPr id="75753528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35286" name="Picture 23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D762" w14:textId="61734610" w:rsidR="004856C4" w:rsidRDefault="00000000">
      <w:pPr>
        <w:numPr>
          <w:ilvl w:val="0"/>
          <w:numId w:val="1"/>
        </w:numPr>
      </w:pPr>
      <w:r>
        <w:t>Display the PRODUCTCODE and PUBLISHER of any product in the ‘Strategy’ GENRE.</w:t>
      </w:r>
      <w:r>
        <w:br/>
      </w:r>
      <w:r w:rsidR="002319F4">
        <w:rPr>
          <w:noProof/>
        </w:rPr>
        <w:drawing>
          <wp:inline distT="0" distB="0" distL="0" distR="0" wp14:anchorId="1E53B560" wp14:editId="5D4C0531">
            <wp:extent cx="5943600" cy="1806575"/>
            <wp:effectExtent l="0" t="0" r="0" b="0"/>
            <wp:docPr id="76516029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60293" name="Picture 24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44A" w14:textId="4E21D1E7" w:rsidR="004856C4" w:rsidRDefault="00000000">
      <w:pPr>
        <w:numPr>
          <w:ilvl w:val="0"/>
          <w:numId w:val="1"/>
        </w:numPr>
      </w:pPr>
      <w:r>
        <w:lastRenderedPageBreak/>
        <w:t>Display the PRODUCTCODE, DESCRIPTION, and PRICE for any product that costs more than $25, sorted by descending PRICE.</w:t>
      </w:r>
      <w:r>
        <w:br/>
      </w:r>
      <w:r w:rsidR="002319F4">
        <w:rPr>
          <w:noProof/>
        </w:rPr>
        <w:drawing>
          <wp:inline distT="0" distB="0" distL="0" distR="0" wp14:anchorId="027E7B51" wp14:editId="42309835">
            <wp:extent cx="5943600" cy="3500120"/>
            <wp:effectExtent l="0" t="0" r="0" b="5080"/>
            <wp:docPr id="628283768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3768" name="Picture 25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94FC" w14:textId="072B2451" w:rsidR="004856C4" w:rsidRDefault="00000000">
      <w:pPr>
        <w:numPr>
          <w:ilvl w:val="0"/>
          <w:numId w:val="1"/>
        </w:numPr>
      </w:pPr>
      <w:r>
        <w:t>Display the INVENTORYID and PRICE of all products in the STOREFRONT table, sorted by ascending PRICE.</w:t>
      </w:r>
      <w:r w:rsidR="002319F4">
        <w:rPr>
          <w:noProof/>
        </w:rPr>
        <w:drawing>
          <wp:inline distT="0" distB="0" distL="0" distR="0" wp14:anchorId="1D1CFA0A" wp14:editId="6C9C45D9">
            <wp:extent cx="5943600" cy="3670300"/>
            <wp:effectExtent l="0" t="0" r="0" b="0"/>
            <wp:docPr id="134433604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604" name="Picture 26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4A42D0" w14:textId="6D219408" w:rsidR="004856C4" w:rsidRDefault="00000000">
      <w:pPr>
        <w:numPr>
          <w:ilvl w:val="0"/>
          <w:numId w:val="1"/>
        </w:numPr>
      </w:pPr>
      <w:r>
        <w:lastRenderedPageBreak/>
        <w:t>Display the PRODUCTCODE and REVIEW of any product with a RATING of 1.</w:t>
      </w:r>
      <w:r>
        <w:br/>
      </w:r>
      <w:r w:rsidR="00110C56">
        <w:rPr>
          <w:noProof/>
        </w:rPr>
        <w:drawing>
          <wp:inline distT="0" distB="0" distL="0" distR="0" wp14:anchorId="3C38E654" wp14:editId="035D3390">
            <wp:extent cx="5943600" cy="2070735"/>
            <wp:effectExtent l="0" t="0" r="0" b="0"/>
            <wp:docPr id="148810108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01083" name="Picture 27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1968" w14:textId="5836DCAB" w:rsidR="004856C4" w:rsidRDefault="00000000">
      <w:pPr>
        <w:numPr>
          <w:ilvl w:val="0"/>
          <w:numId w:val="1"/>
        </w:numPr>
      </w:pPr>
      <w:r>
        <w:t>Display the PRODUCTCODE and REVIEW of any product with a RATING of 4 or higher.</w:t>
      </w:r>
      <w:r>
        <w:br/>
      </w:r>
      <w:r w:rsidR="00110C56">
        <w:rPr>
          <w:noProof/>
        </w:rPr>
        <w:drawing>
          <wp:inline distT="0" distB="0" distL="0" distR="0" wp14:anchorId="4BBC6E5A" wp14:editId="14CC797C">
            <wp:extent cx="5943600" cy="2592705"/>
            <wp:effectExtent l="0" t="0" r="0" b="0"/>
            <wp:docPr id="113912315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3155" name="Picture 28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5736" w14:textId="13A0D69D" w:rsidR="004856C4" w:rsidRDefault="00000000">
      <w:pPr>
        <w:numPr>
          <w:ilvl w:val="0"/>
          <w:numId w:val="1"/>
        </w:numPr>
      </w:pPr>
      <w:r>
        <w:lastRenderedPageBreak/>
        <w:t>Display every unique USERID from users who have placed an order.</w:t>
      </w:r>
      <w:r>
        <w:br/>
      </w:r>
      <w:r w:rsidR="00110C56">
        <w:rPr>
          <w:noProof/>
        </w:rPr>
        <w:drawing>
          <wp:inline distT="0" distB="0" distL="0" distR="0" wp14:anchorId="1C560A7F" wp14:editId="2069C58D">
            <wp:extent cx="5943600" cy="3100705"/>
            <wp:effectExtent l="0" t="0" r="0" b="0"/>
            <wp:docPr id="198076877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68779" name="Picture 29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A7CD" w14:textId="312EE1D1" w:rsidR="004856C4" w:rsidRDefault="00000000">
      <w:pPr>
        <w:numPr>
          <w:ilvl w:val="0"/>
          <w:numId w:val="1"/>
        </w:numPr>
      </w:pPr>
      <w:r>
        <w:t xml:space="preserve">Display all order data, sorted by the </w:t>
      </w:r>
      <w:r w:rsidR="00110C56">
        <w:t>earliest PURCHASEDATE.</w:t>
      </w:r>
      <w:r w:rsidR="00110C56">
        <w:rPr>
          <w:noProof/>
        </w:rPr>
        <w:drawing>
          <wp:inline distT="0" distB="0" distL="0" distR="0" wp14:anchorId="21EAD738" wp14:editId="6E99E16B">
            <wp:extent cx="5943600" cy="4086225"/>
            <wp:effectExtent l="0" t="0" r="0" b="3175"/>
            <wp:docPr id="208411549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549" name="Picture 30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6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27674" w14:textId="77777777" w:rsidR="008939CA" w:rsidRDefault="008939CA" w:rsidP="009B6F95">
      <w:pPr>
        <w:spacing w:line="240" w:lineRule="auto"/>
      </w:pPr>
      <w:r>
        <w:separator/>
      </w:r>
    </w:p>
  </w:endnote>
  <w:endnote w:type="continuationSeparator" w:id="0">
    <w:p w14:paraId="3B321E3D" w14:textId="77777777" w:rsidR="008939CA" w:rsidRDefault="008939CA" w:rsidP="009B6F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0D6D" w14:textId="77777777" w:rsidR="008939CA" w:rsidRDefault="008939CA" w:rsidP="009B6F95">
      <w:pPr>
        <w:spacing w:line="240" w:lineRule="auto"/>
      </w:pPr>
      <w:r>
        <w:separator/>
      </w:r>
    </w:p>
  </w:footnote>
  <w:footnote w:type="continuationSeparator" w:id="0">
    <w:p w14:paraId="0381C353" w14:textId="77777777" w:rsidR="008939CA" w:rsidRDefault="008939CA" w:rsidP="009B6F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09E2"/>
    <w:multiLevelType w:val="multilevel"/>
    <w:tmpl w:val="CA082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9649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6C4"/>
    <w:rsid w:val="00110C56"/>
    <w:rsid w:val="002319F4"/>
    <w:rsid w:val="004856C4"/>
    <w:rsid w:val="008939CA"/>
    <w:rsid w:val="009B6F95"/>
    <w:rsid w:val="00D9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365D"/>
  <w15:docId w15:val="{8F0E56C7-3363-2647-9CF5-4359EC0F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B6F9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F95"/>
  </w:style>
  <w:style w:type="paragraph" w:styleId="Footer">
    <w:name w:val="footer"/>
    <w:basedOn w:val="Normal"/>
    <w:link w:val="FooterChar"/>
    <w:uiPriority w:val="99"/>
    <w:unhideWhenUsed/>
    <w:rsid w:val="009B6F9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Gutierrez (N Charleston)</cp:lastModifiedBy>
  <cp:revision>2</cp:revision>
  <dcterms:created xsi:type="dcterms:W3CDTF">2026-09-25T00:17:00Z</dcterms:created>
  <dcterms:modified xsi:type="dcterms:W3CDTF">2026-09-25T00:17:00Z</dcterms:modified>
</cp:coreProperties>
</file>